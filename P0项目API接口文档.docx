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P0 项目 API 接口文档</w:t>
      </w:r>
    </w:p>
    <w:p>
      <w:pPr>
        <w:jc w:val="center"/>
      </w:pPr>
      <w:r>
        <w:t>YOLOv8 无人机巡检目标识别系统</w:t>
      </w:r>
    </w:p>
    <w:p/>
    <w:p>
      <w:pPr>
        <w:pStyle w:val="3"/>
      </w:pPr>
      <w:r>
        <w:t>一、概览</w:t>
      </w:r>
    </w:p>
    <w:p>
      <w:r>
        <w:t>基础信息：</w:t>
      </w:r>
    </w:p>
    <w:p>
      <w:pPr>
        <w:pStyle w:val="16"/>
      </w:pPr>
      <w:r>
        <w:t>服务地址：http://192.168.2.200:</w:t>
      </w:r>
      <w:r>
        <w:rPr>
          <w:rFonts w:hint="eastAsia" w:eastAsia="宋体"/>
          <w:lang w:val="en-US" w:eastAsia="zh-CN"/>
        </w:rPr>
        <w:t>5173</w:t>
      </w:r>
      <w:bookmarkStart w:id="0" w:name="_GoBack"/>
      <w:bookmarkEnd w:id="0"/>
    </w:p>
    <w:p>
      <w:pPr>
        <w:pStyle w:val="16"/>
      </w:pPr>
      <w:r>
        <w:t>API 前缀：/api/v1</w:t>
      </w:r>
    </w:p>
    <w:p>
      <w:pPr>
        <w:pStyle w:val="16"/>
      </w:pPr>
      <w:r>
        <w:t>请求格式：JSON / multipart/form-data</w:t>
      </w:r>
    </w:p>
    <w:p>
      <w:pPr>
        <w:pStyle w:val="16"/>
      </w:pPr>
      <w:r>
        <w:t>响应格式：JSON</w:t>
      </w:r>
    </w:p>
    <w:p>
      <w:pPr>
        <w:pStyle w:val="16"/>
      </w:pPr>
      <w:r>
        <w:t>字符编码：UTF-8</w:t>
      </w:r>
    </w:p>
    <w:p/>
    <w:p>
      <w:r>
        <w:t>通用响应结构：</w:t>
      </w:r>
    </w:p>
    <w:p>
      <w:r>
        <w:t>所有接口返回统一的 JSON 结构，字段如下：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code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状态码，0=成功，非0=失败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message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状态消息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data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object/array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业务数据，失败时为null</w:t>
            </w:r>
          </w:p>
        </w:tc>
      </w:tr>
    </w:tbl>
    <w:p/>
    <w:p>
      <w:r>
        <w:t>成功响应示例：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...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t>失败响应示例：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"图片文件为空",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r>
        <w:t>HTTP 状态码说明：</w:t>
      </w:r>
    </w:p>
    <w:p>
      <w:pPr>
        <w:pStyle w:val="16"/>
      </w:pPr>
      <w:r>
        <w:t>200：请求成功</w:t>
      </w:r>
    </w:p>
    <w:p>
      <w:pPr>
        <w:pStyle w:val="16"/>
      </w:pPr>
      <w:r>
        <w:t>400：请求参数错误</w:t>
      </w:r>
    </w:p>
    <w:p>
      <w:pPr>
        <w:pStyle w:val="16"/>
      </w:pPr>
      <w:r>
        <w:t>404：资源不存在</w:t>
      </w:r>
    </w:p>
    <w:p>
      <w:pPr>
        <w:pStyle w:val="16"/>
      </w:pPr>
      <w:r>
        <w:t>413：文件过大</w:t>
      </w:r>
    </w:p>
    <w:p>
      <w:pPr>
        <w:pStyle w:val="16"/>
      </w:pPr>
      <w:r>
        <w:t>500：服务器内部错误</w:t>
      </w:r>
    </w:p>
    <w:p>
      <w:pPr>
        <w:pStyle w:val="3"/>
      </w:pPr>
      <w:r>
        <w:t>二、识别接口</w:t>
      </w:r>
    </w:p>
    <w:p>
      <w:pPr>
        <w:pStyle w:val="5"/>
      </w:pPr>
      <w:r>
        <w:t>2.1 单张图片识别</w:t>
      </w:r>
    </w:p>
    <w:p>
      <w:r>
        <w:rPr>
          <w:rFonts w:ascii="Consolas" w:hAnsi="Consolas"/>
          <w:b/>
          <w:color w:val="67C23A"/>
          <w:sz w:val="22"/>
        </w:rPr>
        <w:t>POST  /api/v1/detect</w:t>
      </w:r>
    </w:p>
    <w:p>
      <w:r>
        <w:t>上传一张图片，返回 YOLO 模型识别结果。支持 jpg、png、bmp 等格式，最大 50MB。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image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file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图片文件（multipart/form-data 上传）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threshold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置信度阈值 0-1，默认 0.25。低于此值的检测结果会被过滤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POST http://192.168.2.200:8000/api/v1/detect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-F "image=@test.jpg"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-F "threshold=0.5"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"request_id": "det_20260813_001",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"model_version": "yolov8n_v1",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"image_path": "/data/images/det_20260813_001.jpg",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"image_info":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"width": 1920,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"height": 1080,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"format": "jpg"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"detections":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"id": "det_0",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"class_id":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"class_name": "铭牌",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"confidence": 0.95,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"bbox":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"x1": 100.5,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"y1": 200.3,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"x2": 300.8,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"y2": 400.1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"detection_count":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"processed_at": "2026-08-13T10:30:00",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"processing_time_ms": 45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bbox 坐标为像素坐标，(x1,y1) 为左上角，(x2,y2) 为右下角</w:t>
      </w:r>
    </w:p>
    <w:p>
      <w:pPr>
        <w:pStyle w:val="16"/>
      </w:pPr>
      <w:r>
        <w:t>confidence 为置信度，范围 0-1，值越大越确信</w:t>
      </w:r>
    </w:p>
    <w:p>
      <w:pPr>
        <w:pStyle w:val="16"/>
      </w:pPr>
      <w:r>
        <w:t>识别结果会自动保存到数据库，可通过 request_id 查询</w:t>
      </w:r>
    </w:p>
    <w:p>
      <w:pPr>
        <w:pStyle w:val="16"/>
      </w:pPr>
      <w:r>
        <w:t>图片文件最大支持 50MB</w:t>
      </w:r>
    </w:p>
    <w:p/>
    <w:p>
      <w:pPr>
        <w:pStyle w:val="5"/>
      </w:pPr>
      <w:r>
        <w:t>2.2 批量图片识别</w:t>
      </w:r>
    </w:p>
    <w:p>
      <w:r>
        <w:rPr>
          <w:rFonts w:ascii="Consolas" w:hAnsi="Consolas"/>
          <w:b/>
          <w:color w:val="67C23A"/>
          <w:sz w:val="22"/>
        </w:rPr>
        <w:t>POST  /api/v1/detect/batch</w:t>
      </w:r>
    </w:p>
    <w:p>
      <w:r>
        <w:t>上传多张图片，批量识别。每张图片独立处理，单张失败不影响其他。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images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file[]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多张图片文件（multipart/form-data，可重复上传多个）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threshold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置信度阈值 0-1，默认 0.25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POST http://192.168.2.200:8000/api/v1/detect/batch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-F "images=@img1.jpg"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-F "images=@img2.jpg"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-F "threshold=0.5"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"results":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 ... 单张识别结果，同2.1 ...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 ...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"count": 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每张图片最大 50MB</w:t>
      </w:r>
    </w:p>
    <w:p>
      <w:pPr>
        <w:pStyle w:val="16"/>
      </w:pPr>
      <w:r>
        <w:t>单张图片识别失败会返回 error 字段，不影响其他图片</w:t>
      </w:r>
    </w:p>
    <w:p/>
    <w:p>
      <w:pPr>
        <w:pStyle w:val="5"/>
      </w:pPr>
      <w:r>
        <w:t>2.3 识别历史记录（分页）</w:t>
      </w:r>
    </w:p>
    <w:p>
      <w:r>
        <w:rPr>
          <w:rFonts w:ascii="Consolas" w:hAnsi="Consolas"/>
          <w:b/>
          <w:color w:val="409EFF"/>
          <w:sz w:val="22"/>
        </w:rPr>
        <w:t>GET  /api/v1/detect/history</w:t>
      </w:r>
    </w:p>
    <w:p>
      <w:r>
        <w:t>分页查询识别历史记录，支持按时间范围筛选。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page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页码，默认 1，从1开始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page_size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每页条数，默认 20，最大 100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start_time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开始时间（ISO格式，如 2026-08-01T00:00:00）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end_time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结束时间（ISO格式）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"http://192.168.2.200:8000/api/v1/detect/history?page=1&amp;page_size=20&amp;start_time=2026-08-01T00:00:00"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"items":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"request_id": "det_20260813_001",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"image_path": "/data/images/det_20260813_001.jpg",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"image_width": 1920,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"image_height": 1080,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"model_version": "yolov8n_v1",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"detection_count":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"processing_time_ms": 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"2026-08-13T10:30:00",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"feedback_count":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150,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"page_size": 20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feedback_count 表示该识别记录关联的标注修正次数</w:t>
      </w:r>
    </w:p>
    <w:p>
      <w:pPr>
        <w:pStyle w:val="16"/>
      </w:pPr>
      <w:r>
        <w:t>按创建时间倒序排列</w:t>
      </w:r>
    </w:p>
    <w:p/>
    <w:p>
      <w:pPr>
        <w:pStyle w:val="5"/>
      </w:pPr>
      <w:r>
        <w:t>2.4 识别详情</w:t>
      </w:r>
    </w:p>
    <w:p>
      <w:r>
        <w:rPr>
          <w:rFonts w:ascii="Consolas" w:hAnsi="Consolas"/>
          <w:b/>
          <w:color w:val="409EFF"/>
          <w:sz w:val="22"/>
        </w:rPr>
        <w:t>GET  /api/v1/detect/{request_id}</w:t>
      </w:r>
    </w:p>
    <w:p>
      <w:r>
        <w:t>根据 request_id 查询单条识别记录的详细信息，包含所有检测结果和最新标注。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request_id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识别请求ID（路径参数）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http://192.168.2.200:8000/api/v1/detect/det_20260813_001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"request_id": "det_20260813_001",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"image_path": "/data/images/det_20260813_001.jpg",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"image_width": 1920,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"image_height": 1080,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"image_format": "jpg",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"model_version": "yolov8n_v1",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"threshold": 0.25,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"processing_time_ms": 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"detection_count":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"detections":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"id": "det_0",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"class_id":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"class_name": "铭牌",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"confidence": 0.95,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"bbox": { "x1": 100, "y1": 200, "x2": 300, "y2": 400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"created_at": "2026-08-13T10:30:00",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"latest_corrected_labels":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"latest_feedback_id":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latest_corrected_labels：最新的标注修正内容，未标注则为 null</w:t>
      </w:r>
    </w:p>
    <w:p>
      <w:pPr>
        <w:pStyle w:val="16"/>
      </w:pPr>
      <w:r>
        <w:t>latest_feedback_id：最新的标注反馈ID，未标注则为 null</w:t>
      </w:r>
    </w:p>
    <w:p/>
    <w:p>
      <w:pPr>
        <w:pStyle w:val="5"/>
      </w:pPr>
      <w:r>
        <w:t>2.5 删除单条识别记录</w:t>
      </w:r>
    </w:p>
    <w:p>
      <w:r>
        <w:rPr>
          <w:rFonts w:ascii="Consolas" w:hAnsi="Consolas"/>
          <w:b/>
          <w:color w:val="F56C6C"/>
          <w:sz w:val="22"/>
        </w:rPr>
        <w:t>DELETE  /api/v1/detect/{request_id}</w:t>
      </w:r>
    </w:p>
    <w:p>
      <w:r>
        <w:t>根据 request_id 删除单条识别记录。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request_id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识别请求ID（路径参数）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DELETE http://192.168.2.200:8000/api/v1/detect/det_20260813_001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"success": true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pPr>
        <w:pStyle w:val="5"/>
      </w:pPr>
      <w:r>
        <w:t>2.6 批量删除识别记录</w:t>
      </w:r>
    </w:p>
    <w:p>
      <w:r>
        <w:rPr>
          <w:rFonts w:ascii="Consolas" w:hAnsi="Consolas"/>
          <w:b/>
          <w:color w:val="67C23A"/>
          <w:sz w:val="22"/>
        </w:rPr>
        <w:t>POST  /api/v1/detect/batch/delete</w:t>
      </w:r>
    </w:p>
    <w:p>
      <w:r>
        <w:t>批量删除识别记录。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ids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string[]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识别请求ID列表（JSON body）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POST http://192.168.2.200:8000/api/v1/detect/batch/delete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-H "Content-Type: application/json"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-d '{"ids": ["det_20260813_001", "det_20260813_002"]}'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"success": true, "deleted": 2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pPr>
        <w:pStyle w:val="3"/>
      </w:pPr>
      <w:r>
        <w:t>三、反馈/标注接口</w:t>
      </w:r>
    </w:p>
    <w:p>
      <w:pPr>
        <w:pStyle w:val="5"/>
      </w:pPr>
      <w:r>
        <w:t>3.1 提交标注反馈</w:t>
      </w:r>
    </w:p>
    <w:p>
      <w:r>
        <w:rPr>
          <w:rFonts w:ascii="Consolas" w:hAnsi="Consolas"/>
          <w:b/>
          <w:color w:val="67C23A"/>
          <w:sz w:val="22"/>
        </w:rPr>
        <w:t>POST  /api/v1/feedback</w:t>
      </w:r>
    </w:p>
    <w:p>
      <w:r>
        <w:t>提交标注修正反馈（误识别修正 / 漏识别补标 / 混合修正）。修正后的数据将作为下次模型训练的样本。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request_id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关联的识别请求ID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feedback_type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反馈类型：false_positive（误识别）、false_negative（漏识别）、mixed（混合）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corrections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修正项列表，见下表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comment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备注说明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POST http://192.168.2.200:8000/api/v1/feedback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-H "Content-Type: application/json"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-d '{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"request_id": "det_20260813_001",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"feedback_type": "false_positive",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"corrections":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"action": "delete",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"detection_id": "det_0",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"new_class_id":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"new_class_name": "",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"new_bbox":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"action": "add",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"detection_id": "",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"new_class_id":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"new_class_name": "铭牌",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"new_bbox": { "x1": 500, "y1": 300, "x2": 700, "y2": 500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"comment": "冰红茶误识别为铭牌，已修正"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}'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"feedback_id": "fb_20260813_001",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"status": "pending",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"will_affect_next_training":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action 可选值：delete（删除误检框）、modify（修改类别/位置）、add（新增漏检框）</w:t>
      </w:r>
    </w:p>
    <w:p>
      <w:pPr>
        <w:pStyle w:val="16"/>
      </w:pPr>
      <w:r>
        <w:t>detection_id：操作已有检测框时填写（delete/modify），新增时为空</w:t>
      </w:r>
    </w:p>
    <w:p>
      <w:pPr>
        <w:pStyle w:val="16"/>
      </w:pPr>
      <w:r>
        <w:t>new_bbox：新增或修改时填写坐标，删除时为 null</w:t>
      </w:r>
    </w:p>
    <w:p>
      <w:pPr>
        <w:pStyle w:val="16"/>
      </w:pPr>
      <w:r>
        <w:t>will_affect_next_training：反馈数据将影响下次模型训练</w:t>
      </w:r>
    </w:p>
    <w:p/>
    <w:p>
      <w:pPr>
        <w:pStyle w:val="5"/>
      </w:pPr>
      <w:r>
        <w:t>3.2 样本库列表（分页）</w:t>
      </w:r>
    </w:p>
    <w:p>
      <w:r>
        <w:rPr>
          <w:rFonts w:ascii="Consolas" w:hAnsi="Consolas"/>
          <w:b/>
          <w:color w:val="409EFF"/>
          <w:sz w:val="22"/>
        </w:rPr>
        <w:t>GET  /api/v1/samples</w:t>
      </w:r>
    </w:p>
    <w:p>
      <w:r>
        <w:t>分页查询已标注的样本列表，支持按反馈类型和状态筛选。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page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页码，默认 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page_size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每页条数，默认 20，最大 100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feedback_type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反馈类型筛选：false_positive / false_negative / mixed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状态筛选：pending / approved / rejected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"http://192.168.2.200:8000/api/v1/samples?page=1&amp;page_size=20&amp;feedback_type=false_positive"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"items":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"feedback_id": "fb_20260813_001",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"request_id": "det_20260813_001",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"feedback_type": "false_positive",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"image_path": "/data/samples/fb_001.jpg",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"label_path": "/data/samples/fb_001.txt",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"corrected_labels": [...],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"comment": "冰红茶误识别为铭牌",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"status": "pending",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"synced": 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"2026-08-13T10:35:00"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30,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"page_size": 20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pPr>
        <w:pStyle w:val="5"/>
      </w:pPr>
      <w:r>
        <w:t>3.3 样本详情</w:t>
      </w:r>
    </w:p>
    <w:p>
      <w:r>
        <w:rPr>
          <w:rFonts w:ascii="Consolas" w:hAnsi="Consolas"/>
          <w:b/>
          <w:color w:val="409EFF"/>
          <w:sz w:val="22"/>
        </w:rPr>
        <w:t>GET  /api/v1/samples/{feedback_id}</w:t>
      </w:r>
    </w:p>
    <w:p>
      <w:r>
        <w:t>根据 feedback_id 查询单个样本的详细信息。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feedback_id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反馈ID（路径参数）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http://192.168.2.200:8000/api/v1/samples/fb_20260813_001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"feedback_id": "fb_20260813_001",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"request_id": "det_20260813_001",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"feedback_type": "false_positive",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"image_path": "/data/samples/fb_001.jpg",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"label_path": "/data/samples/fb_001.txt",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"corrected_labels": [...],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"comment": "冰红茶误识别",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"status": "pending",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"synced": 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"image_width": 1920,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"image_height": 1080,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"created_at": "2026-08-13T10:35:00"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pPr>
        <w:pStyle w:val="5"/>
      </w:pPr>
      <w:r>
        <w:t>3.4 删除单个样本</w:t>
      </w:r>
    </w:p>
    <w:p>
      <w:r>
        <w:rPr>
          <w:rFonts w:ascii="Consolas" w:hAnsi="Consolas"/>
          <w:b/>
          <w:color w:val="F56C6C"/>
          <w:sz w:val="22"/>
        </w:rPr>
        <w:t>DELETE  /api/v1/samples/{feedback_id}</w:t>
      </w:r>
    </w:p>
    <w:p>
      <w:r>
        <w:t>删除单个标注样本，同时删除关联的图片和标签文件。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feedback_id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反馈ID（路径参数）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DELETE http://192.168.2.200:8000/api/v1/samples/fb_20260813_001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"success": true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会同时删除本地图片文件和标签文件</w:t>
      </w:r>
    </w:p>
    <w:p/>
    <w:p>
      <w:pPr>
        <w:pStyle w:val="5"/>
      </w:pPr>
      <w:r>
        <w:t>3.5 批量删除样本</w:t>
      </w:r>
    </w:p>
    <w:p>
      <w:r>
        <w:rPr>
          <w:rFonts w:ascii="Consolas" w:hAnsi="Consolas"/>
          <w:b/>
          <w:color w:val="67C23A"/>
          <w:sz w:val="22"/>
        </w:rPr>
        <w:t>POST  /api/v1/samples/batch/delete</w:t>
      </w:r>
    </w:p>
    <w:p>
      <w:r>
        <w:t>批量删除标注样本，同时删除关联的文件。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ids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string[]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反馈ID列表（JSON body）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POST http://192.168.2.200:8000/api/v1/samples/batch/delete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-H "Content-Type: application/json"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-d '{"ids": ["fb_001", "fb_002"]}'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"success": true, "deleted": 2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pPr>
        <w:pStyle w:val="3"/>
      </w:pPr>
      <w:r>
        <w:t>四、模型接口</w:t>
      </w:r>
    </w:p>
    <w:p>
      <w:pPr>
        <w:pStyle w:val="5"/>
      </w:pPr>
      <w:r>
        <w:t>4.1 获取当前模型信息</w:t>
      </w:r>
    </w:p>
    <w:p>
      <w:r>
        <w:rPr>
          <w:rFonts w:ascii="Consolas" w:hAnsi="Consolas"/>
          <w:b/>
          <w:color w:val="409EFF"/>
          <w:sz w:val="22"/>
        </w:rPr>
        <w:t>GET  /api/v1/models</w:t>
      </w:r>
    </w:p>
    <w:p>
      <w:r>
        <w:t>获取当前正在使用的模型信息，包括版本、类别列表和运行设备。</w:t>
      </w:r>
    </w:p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http://192.168.2.200:8000/api/v1/models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"current":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"version": "yolov8n_v1",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"classes": ["铭牌"],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"device": "cuda:0"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"available":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 "version": "yolov8n_v1", "status": "production"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pPr>
        <w:pStyle w:val="5"/>
      </w:pPr>
      <w:r>
        <w:t>4.2 上传并切换模型</w:t>
      </w:r>
    </w:p>
    <w:p>
      <w:r>
        <w:rPr>
          <w:rFonts w:ascii="Consolas" w:hAnsi="Consolas"/>
          <w:b/>
          <w:color w:val="67C23A"/>
          <w:sz w:val="22"/>
        </w:rPr>
        <w:t>POST  /api/v1/models/upload</w:t>
      </w:r>
    </w:p>
    <w:p>
      <w:r>
        <w:t>上传 .pt 模型文件并切换为当前使用的模型。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model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file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模型文件（.pt 格式，multipart/form-data）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version_name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版本名称（可选，不填则使用文件名）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POST http://192.168.2.200:8000/api/v1/models/upload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-F "model=@yolov8n_v2.pt"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-F "version_name=v2"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"success":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"version": "v2",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"message": "模型已切换"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上传后自动切换为当前模型，原模型保留</w:t>
      </w:r>
    </w:p>
    <w:p/>
    <w:p>
      <w:pPr>
        <w:pStyle w:val="5"/>
      </w:pPr>
      <w:r>
        <w:t>4.3 列出本地模型版本</w:t>
      </w:r>
    </w:p>
    <w:p>
      <w:r>
        <w:rPr>
          <w:rFonts w:ascii="Consolas" w:hAnsi="Consolas"/>
          <w:b/>
          <w:color w:val="409EFF"/>
          <w:sz w:val="22"/>
        </w:rPr>
        <w:t>GET  /api/v1/models/local</w:t>
      </w:r>
    </w:p>
    <w:p>
      <w:r>
        <w:t>列出所有已上传的本地模型版本。</w:t>
      </w:r>
    </w:p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http://192.168.2.200:8000/api/v1/models/local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"models":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"version_name": "yolov8n_v1",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"filename": "yolov8n_v1.pt",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"size_mb": 12.5,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"is_current":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"2026-08-10T15:00:00"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"version_name": "yolov8n_v2",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"filename": "yolov8n_v2.pt",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"size_mb": 12.5,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"is_current": 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"2026-08-13T10:00:00"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"count": 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/>
    <w:p>
      <w:pPr>
        <w:pStyle w:val="5"/>
      </w:pPr>
      <w:r>
        <w:t>4.4 删除模型版本</w:t>
      </w:r>
    </w:p>
    <w:p>
      <w:r>
        <w:rPr>
          <w:rFonts w:ascii="Consolas" w:hAnsi="Consolas"/>
          <w:b/>
          <w:color w:val="F56C6C"/>
          <w:sz w:val="22"/>
        </w:rPr>
        <w:t>DELETE  /api/v1/models/local/{version_name}</w:t>
      </w:r>
    </w:p>
    <w:p>
      <w:r>
        <w:t>删除指定的本地模型版本。不能删除当前正在使用的模型。</w:t>
      </w:r>
    </w:p>
    <w:p>
      <w:r>
        <w:rPr>
          <w:b/>
        </w:rPr>
        <w:t>请求参数：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version_name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版本名称（路径参数）</w:t>
            </w:r>
          </w:p>
        </w:tc>
      </w:tr>
    </w:tbl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DELETE http://192.168.2.200:8000/api/v1/models/local/yolov8n_v2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"success": true, "message": "删除成功"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备注：</w:t>
      </w:r>
    </w:p>
    <w:p>
      <w:pPr>
        <w:pStyle w:val="16"/>
      </w:pPr>
      <w:r>
        <w:t>当前正在使用的模型无法删除</w:t>
      </w:r>
    </w:p>
    <w:p/>
    <w:p>
      <w:pPr>
        <w:pStyle w:val="3"/>
      </w:pPr>
      <w:r>
        <w:t>五、数据导入导出接口</w:t>
      </w:r>
    </w:p>
    <w:p>
      <w:pPr>
        <w:pStyle w:val="5"/>
      </w:pPr>
      <w:r>
        <w:t>5.1 导出标注样本（YOLO格式ZIP）</w:t>
      </w:r>
    </w:p>
    <w:p>
      <w:r>
        <w:rPr>
          <w:rFonts w:ascii="Consolas" w:hAnsi="Consolas"/>
          <w:b/>
          <w:color w:val="67C23A"/>
          <w:sz w:val="22"/>
        </w:rPr>
        <w:t>POST  /api/v1/samples/export</w:t>
      </w:r>
    </w:p>
    <w:p>
      <w:r>
        <w:t>将所有已标注的样本导出为 YOLO 格式的 ZIP 包，包含 data.yaml、images/、labels/ 和 manifest.json。用于导入 P1 训练端进行模型训练。</w:t>
      </w:r>
    </w:p>
    <w:p>
      <w:r>
        <w:rPr>
          <w:b/>
        </w:rPr>
        <w:t>请求示例：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curl -X POST http://192.168.2.200:8000/api/v1/samples/export -o samples.zip</w:t>
      </w:r>
    </w:p>
    <w:p>
      <w:r>
        <w:rPr>
          <w:b/>
        </w:rPr>
        <w:t>响应示例：</w:t>
      </w:r>
    </w:p>
    <w:p>
      <w:pPr>
        <w:spacing w:before="40" w:after="80"/>
        <w:ind w:left="400"/>
      </w:pPr>
      <w:r>
        <w:rPr>
          <w:rFonts w:ascii="Consolas" w:hAnsi="Consolas"/>
          <w:sz w:val="18"/>
        </w:rPr>
        <w:t>返回二进制 ZIP 文件流（Content-Type: application/zip）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ZIP 内容结构：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samples_export.zip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data.yaml          # 类别配置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images/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train/         # 训练图片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val/           # 验证图片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labels/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train/         # 标注文件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val/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manifest.json      # 清单文件</w:t>
      </w:r>
    </w:p>
    <w:p>
      <w:r>
        <w:rPr>
          <w:b/>
        </w:rPr>
        <w:t>备注：</w:t>
      </w:r>
    </w:p>
    <w:p>
      <w:pPr>
        <w:pStyle w:val="16"/>
      </w:pPr>
      <w:r>
        <w:t>导出的 ZIP 可直接导入 P1 训练端（http://192.168.2.202:58001）</w:t>
      </w:r>
    </w:p>
    <w:p>
      <w:pPr>
        <w:pStyle w:val="16"/>
      </w:pPr>
      <w:r>
        <w:t>如果没有可导出的样本，返回 400 错误</w:t>
      </w:r>
    </w:p>
    <w:p/>
    <w:p>
      <w:pPr>
        <w:pStyle w:val="3"/>
      </w:pPr>
      <w:r>
        <w:t>六、数据结构定义</w:t>
      </w:r>
    </w:p>
    <w:p>
      <w:pPr>
        <w:pStyle w:val="4"/>
      </w:pPr>
      <w:r>
        <w:t>6.1 BBox（边界框）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x1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左上角 X 坐标（像素）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y1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左上角 Y 坐标（像素）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x2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右下角 X 坐标（像素）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y2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右下角 Y 坐标（像素）</w:t>
            </w:r>
          </w:p>
        </w:tc>
      </w:tr>
    </w:tbl>
    <w:p>
      <w:pPr>
        <w:pStyle w:val="4"/>
      </w:pPr>
      <w:r>
        <w:t>6.2 DetectionItem（检测结果项）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检测框ID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class_id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类别ID（从0开始）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class_name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类别名称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confidence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置信度（0-1）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bbox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BBox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边界框坐标</w:t>
            </w:r>
          </w:p>
        </w:tc>
      </w:tr>
    </w:tbl>
    <w:p>
      <w:pPr>
        <w:pStyle w:val="4"/>
      </w:pPr>
      <w:r>
        <w:t>6.3 CorrectionItem（修正项）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action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操作类型：delete（删除）、modify（修改）、add（新增）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detection_id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操作的检测框ID（delete/modify时填写，add时为空）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new_class_id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新类别ID（modify/add时填写）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new_class_name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新类别名称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new_bbox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BBox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新边界框（modify/add时填写，delete时为null）</w:t>
            </w:r>
          </w:p>
        </w:tc>
      </w:tr>
    </w:tbl>
    <w:p>
      <w:pPr>
        <w:pStyle w:val="4"/>
      </w:pPr>
      <w:r>
        <w:t>6.4 feedback_type 反馈类型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false_positive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误识别：模型检测出了不存在的目标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false_negative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漏识别：模型漏掉了存在的目标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mixed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混合：既有误识别又有漏识别</w:t>
            </w:r>
          </w:p>
        </w:tc>
      </w:tr>
    </w:tbl>
    <w:p>
      <w:pPr>
        <w:pStyle w:val="3"/>
      </w:pPr>
      <w:r>
        <w:t>七、接口总览表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742"/>
        <w:gridCol w:w="3753"/>
        <w:gridCol w:w="1759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路径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2.1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/api/v1/detect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单张图片识别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2.2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/api/v1/detect/batch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批量图片识别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2.3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/api/v1/detect/history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识别历史记录（分页）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2.4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/api/v1/detect/{request_id}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识别详情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2.5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/api/v1/detect/{request_id}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删除单条识别记录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2.6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/api/v1/detect/batch/delete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批量删除识别记录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3.1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/api/v1/feedback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提交标注反馈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3.2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/api/v1/samples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样本库列表（分页）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3.3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/api/v1/samples/{feedback_id}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样本详情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3.4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/api/v1/samples/{feedback_id}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删除单个样本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3.5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/api/v1/samples/batch/delete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批量删除样本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4.1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/api/v1/models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获取当前模型信息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4.2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/api/v1/models/upload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上传并切换模型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4.3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/api/v1/models/local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列出本地模型版本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4.4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/api/v1/models/local/{version_name}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删除模型版本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5.1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/api/v1/samples/export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导出标注样本（YOLO格式ZIP）</w:t>
            </w:r>
          </w:p>
        </w:tc>
      </w:tr>
    </w:tbl>
    <w:p/>
    <w:p>
      <w:r>
        <w:t>生成日期：2026年8月13日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43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2977</Words>
  <Characters>9342</Characters>
  <Lines>0</Lines>
  <Paragraphs>0</Paragraphs>
  <TotalTime>1</TotalTime>
  <ScaleCrop>false</ScaleCrop>
  <LinksUpToDate>false</LinksUpToDate>
  <CharactersWithSpaces>10856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2026-08-18T05:41:20Z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99E55DF61CCC44DCABCECB9BE5BD87A0</vt:lpwstr>
  </property>
</Properties>
</file>